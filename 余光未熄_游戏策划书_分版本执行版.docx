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DB2F8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下面是一份可以直接拿去讲思路、写文档、继续拆开发任务的策划案</w:t>
      </w:r>
      <w:r>
        <w:rPr>
          <w:rFonts w:hint="eastAsia"/>
          <w:b w:val="0"/>
          <w:i w:val="0"/>
          <w:sz w:val="22"/>
          <w:lang w:val="en-US" w:eastAsia="zh-CN"/>
        </w:rPr>
        <w:t xml:space="preserve"> 编程语言用C++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sz w:val="22"/>
        </w:rPr>
        <w:t>。</w:t>
      </w:r>
    </w:p>
    <w:p w14:paraId="788B933C">
      <w:pPr>
        <w:spacing w:after="60"/>
        <w:jc w:val="center"/>
      </w:pPr>
      <w:r>
        <w:rPr>
          <w:rFonts w:ascii="Calibri" w:hAnsi="Calibri" w:eastAsia="微软雅黑"/>
          <w:b/>
          <w:color w:val="000000"/>
          <w:sz w:val="44"/>
        </w:rPr>
        <w:t>《余光未熄》游戏策划书</w:t>
      </w:r>
    </w:p>
    <w:p w14:paraId="17A77652">
      <w:pPr>
        <w:pStyle w:val="3"/>
      </w:pPr>
      <w:r>
        <w:t>一、项目概念</w:t>
      </w:r>
    </w:p>
    <w:p w14:paraId="6D166E9A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《余光未熄》是一款横版 2D 非对称协作对抗游戏。游戏核心围绕“光与影”的对抗展开：人类阵营需要在动态变化的隔断地图中完成多源协作任务，利用手电筒、临时光源和团队配合抵抗影子的同化；影阵营则拥有穿墙、全图视野、传送、操控机关等能力，通过制造黑暗、拆散队伍、同化人类来取得胜利。</w:t>
      </w:r>
    </w:p>
    <w:p w14:paraId="38B6B445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游戏不是传统狼人杀或鹅鸭杀，不以开会投票为核心，而是强调实时行动、视野限制、地图变化、光影博弈和 AI 导演系统。</w:t>
      </w:r>
    </w:p>
    <w:p w14:paraId="7D9F3766">
      <w:pPr>
        <w:pStyle w:val="5"/>
      </w:pPr>
      <w:r>
        <w:t>一句话卖点：</w:t>
      </w:r>
    </w:p>
    <w:p w14:paraId="54ADC3DA">
      <w:pPr>
        <w:spacing w:before="80" w:after="160"/>
        <w:ind w:left="504"/>
      </w:pPr>
      <w:r>
        <w:rPr>
          <w:rFonts w:ascii="Calibri" w:hAnsi="Calibri" w:eastAsia="微软雅黑"/>
          <w:i/>
          <w:color w:val="1F4D78"/>
          <w:sz w:val="22"/>
        </w:rPr>
        <w:t>光只能照亮局部，影却掌控全局；而真正改变规则的，是荒神 AI。</w:t>
      </w:r>
    </w:p>
    <w:p w14:paraId="19CB4D1E">
      <w:pPr>
        <w:pStyle w:val="3"/>
      </w:pPr>
      <w:r>
        <w:t>二、世界观设定</w:t>
      </w:r>
    </w:p>
    <w:p w14:paraId="7E006449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玩家被困在一座被荒神污染的古代神殿中。神殿中的光源正在逐渐熄灭，影子开始脱离人的身体，成为具有自我意识的存在。</w:t>
      </w:r>
    </w:p>
    <w:p w14:paraId="55D17EB7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人类必须完成封印仪式，重新点亮神殿核心；影则试图同化所有人，让整座神殿彻底坠入影域。</w:t>
      </w:r>
    </w:p>
    <w:p w14:paraId="0B6C8C77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荒神并不是单纯站在影一边。它像一个冷漠的审判者，观察玩家的行为、死亡、救援、背叛和协作，并在关键时刻改变地图规则，触发特殊任务或绝境奇迹。</w:t>
      </w:r>
    </w:p>
    <w:p w14:paraId="480D73B9">
      <w:pPr>
        <w:pStyle w:val="3"/>
      </w:pPr>
      <w:r>
        <w:t>三、阵营设计</w:t>
      </w:r>
    </w:p>
    <w:p w14:paraId="10279525">
      <w:pPr>
        <w:pStyle w:val="5"/>
      </w:pPr>
      <w:r>
        <w:t>光阵营：人类</w:t>
      </w:r>
    </w:p>
    <w:p w14:paraId="6C8D6858">
      <w:pPr>
        <w:pStyle w:val="5"/>
      </w:pPr>
      <w:r>
        <w:t>获胜条件：</w:t>
      </w:r>
    </w:p>
    <w:p w14:paraId="25EF763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完成所有主线协作任务</w:t>
      </w:r>
    </w:p>
    <w:p w14:paraId="1A7AFFE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启动最终净化仪式</w:t>
      </w:r>
    </w:p>
    <w:p w14:paraId="5E2B840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在被全部同化前封印荒神核心</w:t>
      </w:r>
    </w:p>
    <w:p w14:paraId="3276BD5D">
      <w:pPr>
        <w:pStyle w:val="5"/>
      </w:pPr>
      <w:r>
        <w:t>基础能力：</w:t>
      </w:r>
    </w:p>
    <w:p w14:paraId="4B26531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手电筒照明</w:t>
      </w:r>
    </w:p>
    <w:p w14:paraId="7AFB20A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驱赶影子</w:t>
      </w:r>
    </w:p>
    <w:p w14:paraId="05D3E3C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打断同化</w:t>
      </w:r>
    </w:p>
    <w:p w14:paraId="163FF69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点亮灯源</w:t>
      </w:r>
    </w:p>
    <w:p w14:paraId="34DF097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完成协作任务</w:t>
      </w:r>
    </w:p>
    <w:p w14:paraId="53C87C1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救援受蚀队友</w:t>
      </w:r>
    </w:p>
    <w:p w14:paraId="640AB254">
      <w:pPr>
        <w:pStyle w:val="5"/>
      </w:pPr>
      <w:r>
        <w:t>人类特点：</w:t>
      </w:r>
    </w:p>
    <w:p w14:paraId="25B3B76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视野有限</w:t>
      </w:r>
    </w:p>
    <w:p w14:paraId="7FF180B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单人较弱</w:t>
      </w:r>
    </w:p>
    <w:p w14:paraId="4CFA68A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多人配合很强</w:t>
      </w:r>
    </w:p>
    <w:p w14:paraId="7634678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需要分工协作</w:t>
      </w:r>
    </w:p>
    <w:p w14:paraId="469E784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能通过光源布阵夺回地图控制权</w:t>
      </w:r>
    </w:p>
    <w:p w14:paraId="33722CEF">
      <w:pPr>
        <w:pStyle w:val="5"/>
      </w:pPr>
      <w:r>
        <w:t>影阵营：影子</w:t>
      </w:r>
    </w:p>
    <w:p w14:paraId="468A6E7F">
      <w:pPr>
        <w:pStyle w:val="5"/>
      </w:pPr>
      <w:r>
        <w:t>获胜条件：</w:t>
      </w:r>
    </w:p>
    <w:p w14:paraId="0EA1147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同化所有人类</w:t>
      </w:r>
    </w:p>
    <w:p w14:paraId="092A7E0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或让荒神污染值达到极限</w:t>
      </w:r>
    </w:p>
    <w:p w14:paraId="3D8A5506">
      <w:pPr>
        <w:pStyle w:val="5"/>
      </w:pPr>
      <w:r>
        <w:t>核心能力：</w:t>
      </w:r>
    </w:p>
    <w:p w14:paraId="757E1CC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穿墙</w:t>
      </w:r>
    </w:p>
    <w:p w14:paraId="0AAD5DF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全图视野</w:t>
      </w:r>
    </w:p>
    <w:p w14:paraId="6D8A149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丢影子分身</w:t>
      </w:r>
    </w:p>
    <w:p w14:paraId="12E6FB9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操控机关</w:t>
      </w:r>
    </w:p>
    <w:p w14:paraId="15ADCD3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在黑区之间传送</w:t>
      </w:r>
    </w:p>
    <w:p w14:paraId="521353D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持续接触人类进行同化</w:t>
      </w:r>
    </w:p>
    <w:p w14:paraId="0A20CE22">
      <w:pPr>
        <w:pStyle w:val="5"/>
      </w:pPr>
      <w:r>
        <w:t>影特点：</w:t>
      </w:r>
    </w:p>
    <w:p w14:paraId="40817E0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信息优势极大</w:t>
      </w:r>
    </w:p>
    <w:p w14:paraId="3C128B5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地图机动性极强</w:t>
      </w:r>
    </w:p>
    <w:p w14:paraId="20B99C7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害怕强光</w:t>
      </w:r>
    </w:p>
    <w:p w14:paraId="0C622FD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正面不适合硬冲多人</w:t>
      </w:r>
    </w:p>
    <w:p w14:paraId="7DC235B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擅长拆散人类、制造孤立和恐慌</w:t>
      </w:r>
    </w:p>
    <w:p w14:paraId="46C3B111">
      <w:pPr>
        <w:pStyle w:val="3"/>
      </w:pPr>
      <w:r>
        <w:t>四、核心玩法循环</w:t>
      </w:r>
    </w:p>
    <w:p w14:paraId="43548DB1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人类进入横版隔断地图</w:t>
      </w:r>
    </w:p>
    <w:p w14:paraId="313D94FD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AI 荒神生成或调整任务目标</w:t>
      </w:r>
    </w:p>
    <w:p w14:paraId="23F880D9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人类分工完成多源协作任务</w:t>
      </w:r>
    </w:p>
    <w:p w14:paraId="03D85ADA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影观察全图，寻找落单者或任务薄弱点</w:t>
      </w:r>
    </w:p>
    <w:p w14:paraId="44818F0F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影操控机关、熄灯、穿墙、传送、丢分身</w:t>
      </w:r>
    </w:p>
    <w:p w14:paraId="6099115D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人类用手电、光源、救援和协作反制</w:t>
      </w:r>
    </w:p>
    <w:p w14:paraId="19CC2467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玩家被影接触后积累同化值</w:t>
      </w:r>
    </w:p>
    <w:p w14:paraId="100F5780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AI 根据局势触发地图变化、线索或奇迹任务</w:t>
      </w:r>
    </w:p>
    <w:p w14:paraId="0A9C57A6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人类完成最终净化则胜利，影同化所有人则胜利</w:t>
      </w:r>
    </w:p>
    <w:p w14:paraId="328164DD">
      <w:pPr>
        <w:pStyle w:val="3"/>
      </w:pPr>
      <w:r>
        <w:t>五、地图设计</w:t>
      </w:r>
    </w:p>
    <w:p w14:paraId="433427C1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地图采用横版隔断结构，类似分层神殿。</w:t>
      </w:r>
    </w:p>
    <w:p w14:paraId="3C17E6F7">
      <w:pPr>
        <w:pStyle w:val="5"/>
      </w:pPr>
      <w:r>
        <w:t>示例地图：</w:t>
      </w:r>
    </w:p>
    <w:p w14:paraId="4814120E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[旧钟楼] —— [上层廊桥] —— [镜光室]</w:t>
      </w:r>
    </w:p>
    <w:p w14:paraId="729EF94F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|             |              |</w:t>
      </w:r>
    </w:p>
    <w:p w14:paraId="50B7D6E8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[电闸房] —— [中庭光井] —— [封印大厅]</w:t>
      </w:r>
    </w:p>
    <w:p w14:paraId="3FAB2136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|             |              |</w:t>
      </w:r>
    </w:p>
    <w:p w14:paraId="1D3569BE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[暗渠] —— [裂影长廊] —— [荒神核心]</w:t>
      </w:r>
    </w:p>
    <w:p w14:paraId="7F0E70E7">
      <w:pPr>
        <w:pStyle w:val="5"/>
      </w:pPr>
      <w:r>
        <w:t>关键区域：</w:t>
      </w:r>
    </w:p>
    <w:p w14:paraId="56BE437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旧钟楼：触发大型机关或全图提示</w:t>
      </w:r>
    </w:p>
    <w:p w14:paraId="1033056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电闸房：恢复部分灯光系统</w:t>
      </w:r>
    </w:p>
    <w:p w14:paraId="1379E38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中庭光井：核心安全区，但会周期性熄灭</w:t>
      </w:r>
    </w:p>
    <w:p w14:paraId="3D4C614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镜光室：调整光路，辅助远程点亮任务</w:t>
      </w:r>
    </w:p>
    <w:p w14:paraId="5972CAF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封印大厅：最终任务区域</w:t>
      </w:r>
    </w:p>
    <w:p w14:paraId="77BBF1C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裂影长廊：影的高机动区域</w:t>
      </w:r>
    </w:p>
    <w:p w14:paraId="7DA3807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荒神核心：影域污染源，也是最终封印目标</w:t>
      </w:r>
    </w:p>
    <w:p w14:paraId="6C12AE14">
      <w:pPr>
        <w:pStyle w:val="3"/>
      </w:pPr>
      <w:r>
        <w:t>六、动态地图机制</w:t>
      </w:r>
    </w:p>
    <w:p w14:paraId="54C6633F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地图不是固定不变的。荒神 AI 和影阵营都可以改变地图状态。</w:t>
      </w:r>
    </w:p>
    <w:p w14:paraId="705F3158">
      <w:pPr>
        <w:pStyle w:val="5"/>
      </w:pPr>
      <w:r>
        <w:t>动态变化包括：</w:t>
      </w:r>
    </w:p>
    <w:p w14:paraId="1E9E6A4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机关门开启或关闭</w:t>
      </w:r>
    </w:p>
    <w:p w14:paraId="412C59F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移动墙体改变路线</w:t>
      </w:r>
    </w:p>
    <w:p w14:paraId="1FB3521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升降平台改变上下层连接</w:t>
      </w:r>
    </w:p>
    <w:p w14:paraId="3E1AF84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某些区域进入黑潮</w:t>
      </w:r>
    </w:p>
    <w:p w14:paraId="7548A63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灯源熄灭或重启</w:t>
      </w:r>
    </w:p>
    <w:p w14:paraId="4A2A30A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临时影缝出现</w:t>
      </w:r>
    </w:p>
    <w:p w14:paraId="78F95C2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某些捷径短暂开放</w:t>
      </w:r>
    </w:p>
    <w:p w14:paraId="4EDA761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任务点位置发生变化</w:t>
      </w:r>
    </w:p>
    <w:p w14:paraId="1EDB4381">
      <w:pPr>
        <w:pStyle w:val="5"/>
      </w:pPr>
      <w:r>
        <w:t>设计目的：</w:t>
      </w:r>
    </w:p>
    <w:p w14:paraId="501B6F7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防止玩家固定背板路线</w:t>
      </w:r>
    </w:p>
    <w:p w14:paraId="780D92A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迫使人类重新分工</w:t>
      </w:r>
    </w:p>
    <w:p w14:paraId="4963906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给影制造战术机会</w:t>
      </w:r>
    </w:p>
    <w:p w14:paraId="2FD1AA0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让每局游戏节奏不同</w:t>
      </w:r>
    </w:p>
    <w:p w14:paraId="323043A7">
      <w:pPr>
        <w:pStyle w:val="3"/>
      </w:pPr>
      <w:r>
        <w:t>七、人类能力设计</w:t>
      </w:r>
    </w:p>
    <w:p w14:paraId="21433C1C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人类不只有手电筒。手电筒是基础工具，但人类真正强在协作、布阵和救援。</w:t>
      </w:r>
    </w:p>
    <w:p w14:paraId="34534843">
      <w:pPr>
        <w:pStyle w:val="4"/>
      </w:pPr>
      <w:r>
        <w:t>1. 手电筒</w:t>
      </w:r>
    </w:p>
    <w:p w14:paraId="61EE3ADB">
      <w:pPr>
        <w:pStyle w:val="5"/>
      </w:pPr>
      <w:r>
        <w:t>功能：</w:t>
      </w:r>
    </w:p>
    <w:p w14:paraId="3A91329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扇形照明</w:t>
      </w:r>
    </w:p>
    <w:p w14:paraId="17094A7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驱赶影子</w:t>
      </w:r>
    </w:p>
    <w:p w14:paraId="24BED51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打断同化</w:t>
      </w:r>
    </w:p>
    <w:p w14:paraId="33D12C1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显形穿墙中的影</w:t>
      </w:r>
    </w:p>
    <w:p w14:paraId="6AC3FF3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激活任务节点</w:t>
      </w:r>
    </w:p>
    <w:p w14:paraId="1C66FF38">
      <w:pPr>
        <w:pStyle w:val="5"/>
      </w:pPr>
      <w:r>
        <w:t>模式：</w:t>
      </w:r>
    </w:p>
    <w:p w14:paraId="5669587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普通照明：稳定照亮前方</w:t>
      </w:r>
    </w:p>
    <w:p w14:paraId="4191109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聚焦光束：射程更远，可压制影</w:t>
      </w:r>
    </w:p>
    <w:p w14:paraId="76AE1F2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闪爆：短暂照亮周围，打断影技能，冷却较长</w:t>
      </w:r>
    </w:p>
    <w:p w14:paraId="4E739D63">
      <w:pPr>
        <w:pStyle w:val="4"/>
      </w:pPr>
      <w:r>
        <w:t>2. 临时光源</w:t>
      </w:r>
    </w:p>
    <w:p w14:paraId="5DB14135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道具：荧光钉</w:t>
      </w:r>
    </w:p>
    <w:p w14:paraId="6C71FF75">
      <w:pPr>
        <w:pStyle w:val="5"/>
      </w:pPr>
      <w:r>
        <w:t>效果：</w:t>
      </w:r>
    </w:p>
    <w:p w14:paraId="30823AD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插在地面或墙上</w:t>
      </w:r>
    </w:p>
    <w:p w14:paraId="2DF2BCB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生成小范围安全光区</w:t>
      </w:r>
    </w:p>
    <w:p w14:paraId="005A904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影进入后显形</w:t>
      </w:r>
    </w:p>
    <w:p w14:paraId="537A9A2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禁止影在该区域传送</w:t>
      </w:r>
    </w:p>
    <w:p w14:paraId="47EF6888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道具：光绳</w:t>
      </w:r>
    </w:p>
    <w:p w14:paraId="2F6B5BC6">
      <w:pPr>
        <w:pStyle w:val="5"/>
      </w:pPr>
      <w:r>
        <w:t>效果：</w:t>
      </w:r>
    </w:p>
    <w:p w14:paraId="41C646D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两名玩家在两个点之间拉出光线</w:t>
      </w:r>
    </w:p>
    <w:p w14:paraId="00E1B80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影穿过会减速或暴露</w:t>
      </w:r>
    </w:p>
    <w:p w14:paraId="49D69A1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可用于封路或连接任务光路</w:t>
      </w:r>
    </w:p>
    <w:p w14:paraId="0B5D9465">
      <w:pPr>
        <w:pStyle w:val="4"/>
      </w:pPr>
      <w:r>
        <w:t>3. 工程反制</w:t>
      </w:r>
    </w:p>
    <w:p w14:paraId="7CD659B1">
      <w:pPr>
        <w:pStyle w:val="5"/>
      </w:pPr>
      <w:r>
        <w:t>人类可以：</w:t>
      </w:r>
    </w:p>
    <w:p w14:paraId="40AC68C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修复机关门</w:t>
      </w:r>
    </w:p>
    <w:p w14:paraId="10A56D6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重启灯柱</w:t>
      </w:r>
    </w:p>
    <w:p w14:paraId="1FB7BB3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固定移动平台</w:t>
      </w:r>
    </w:p>
    <w:p w14:paraId="0B4FBC6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调整反影镜</w:t>
      </w:r>
    </w:p>
    <w:p w14:paraId="2BD6DD7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封印影缝</w:t>
      </w:r>
    </w:p>
    <w:p w14:paraId="3093207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修复任务装置</w:t>
      </w:r>
    </w:p>
    <w:p w14:paraId="66EAD941">
      <w:pPr>
        <w:pStyle w:val="4"/>
      </w:pPr>
      <w:r>
        <w:t>4. 人类职业方向</w:t>
      </w:r>
    </w:p>
    <w:p w14:paraId="2380C719">
      <w:pPr>
        <w:pStyle w:val="5"/>
      </w:pPr>
      <w:r>
        <w:t>守灯人：</w:t>
      </w:r>
    </w:p>
    <w:p w14:paraId="1C11CEF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快速点灯</w:t>
      </w:r>
    </w:p>
    <w:p w14:paraId="79BC18C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增强附近光源</w:t>
      </w:r>
    </w:p>
    <w:p w14:paraId="6DA5738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适合守任务点</w:t>
      </w:r>
    </w:p>
    <w:p w14:paraId="7511B5D5">
      <w:pPr>
        <w:pStyle w:val="5"/>
      </w:pPr>
      <w:r>
        <w:t>工程师：</w:t>
      </w:r>
    </w:p>
    <w:p w14:paraId="375230B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修复机关</w:t>
      </w:r>
    </w:p>
    <w:p w14:paraId="5F4418A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临时锁门</w:t>
      </w:r>
    </w:p>
    <w:p w14:paraId="3F3B7D5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加固任务装置</w:t>
      </w:r>
    </w:p>
    <w:p w14:paraId="2A30B949">
      <w:pPr>
        <w:pStyle w:val="5"/>
      </w:pPr>
      <w:r>
        <w:t>追影者：</w:t>
      </w:r>
    </w:p>
    <w:p w14:paraId="39F6C44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短距离冲刺</w:t>
      </w:r>
    </w:p>
    <w:p w14:paraId="4F9F9FC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投掷闪光弹</w:t>
      </w:r>
    </w:p>
    <w:p w14:paraId="3A7D4D7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标记影移动轨迹</w:t>
      </w:r>
    </w:p>
    <w:p w14:paraId="0F37B020">
      <w:pPr>
        <w:pStyle w:val="5"/>
      </w:pPr>
      <w:r>
        <w:t>净化师：</w:t>
      </w:r>
    </w:p>
    <w:p w14:paraId="1C3E1DF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降低队友同化值</w:t>
      </w:r>
    </w:p>
    <w:p w14:paraId="7BD57FC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救援半影玩家</w:t>
      </w:r>
    </w:p>
    <w:p w14:paraId="7D2F6DE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给队友短暂护光</w:t>
      </w:r>
    </w:p>
    <w:p w14:paraId="0CBB3D96">
      <w:pPr>
        <w:pStyle w:val="5"/>
      </w:pPr>
      <w:r>
        <w:t>观测员：</w:t>
      </w:r>
    </w:p>
    <w:p w14:paraId="59891E3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部署探照器</w:t>
      </w:r>
    </w:p>
    <w:p w14:paraId="44E1881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查看短暂影迹</w:t>
      </w:r>
    </w:p>
    <w:p w14:paraId="490A86A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标记异常黑区</w:t>
      </w:r>
    </w:p>
    <w:p w14:paraId="582848E5">
      <w:pPr>
        <w:pStyle w:val="3"/>
      </w:pPr>
      <w:r>
        <w:t>八、影能力设计</w:t>
      </w:r>
    </w:p>
    <w:p w14:paraId="3C783449">
      <w:pPr>
        <w:pStyle w:val="4"/>
      </w:pPr>
      <w:r>
        <w:t>1. 穿墙</w:t>
      </w:r>
    </w:p>
    <w:p w14:paraId="68F8C91A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影可以穿过普通墙体，但不能穿过被强光覆盖的墙面。穿墙时如果被手电筒照到，会被弹回并短暂虚弱。</w:t>
      </w:r>
    </w:p>
    <w:p w14:paraId="230B368F">
      <w:pPr>
        <w:pStyle w:val="4"/>
      </w:pPr>
      <w:r>
        <w:t>2. 全图视野</w:t>
      </w:r>
    </w:p>
    <w:p w14:paraId="3A076424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影能看到所有玩家的大致位置、任务进度和灯光状态，但不能直接知道人类沟通内容。</w:t>
      </w:r>
    </w:p>
    <w:p w14:paraId="08FB7A59">
      <w:pPr>
        <w:pStyle w:val="4"/>
      </w:pPr>
      <w:r>
        <w:t>3. 丢影子</w:t>
      </w:r>
    </w:p>
    <w:p w14:paraId="0F8165CE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影可以丢出一个影子分身。</w:t>
      </w:r>
    </w:p>
    <w:p w14:paraId="46F80C7B">
      <w:pPr>
        <w:pStyle w:val="5"/>
      </w:pPr>
      <w:r>
        <w:t>分身作用：</w:t>
      </w:r>
    </w:p>
    <w:p w14:paraId="0D8EC76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吸引手电</w:t>
      </w:r>
    </w:p>
    <w:p w14:paraId="59C7235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假装追击</w:t>
      </w:r>
    </w:p>
    <w:p w14:paraId="499B74B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堵门</w:t>
      </w:r>
    </w:p>
    <w:p w14:paraId="5D80FB7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触发恐慌</w:t>
      </w:r>
    </w:p>
    <w:p w14:paraId="3A609F2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干扰任务判断</w:t>
      </w:r>
    </w:p>
    <w:p w14:paraId="6A1600DB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分身被强光持续照射会消散。</w:t>
      </w:r>
    </w:p>
    <w:p w14:paraId="448502E6">
      <w:pPr>
        <w:pStyle w:val="4"/>
      </w:pPr>
      <w:r>
        <w:t>4. 操控机关</w:t>
      </w:r>
    </w:p>
    <w:p w14:paraId="65847987">
      <w:pPr>
        <w:pStyle w:val="5"/>
      </w:pPr>
      <w:r>
        <w:t>影可以操控：</w:t>
      </w:r>
    </w:p>
    <w:p w14:paraId="7ECB146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门</w:t>
      </w:r>
    </w:p>
    <w:p w14:paraId="3A40C9B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平台</w:t>
      </w:r>
    </w:p>
    <w:p w14:paraId="1D91CB0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灯</w:t>
      </w:r>
    </w:p>
    <w:p w14:paraId="106CEDF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镜子</w:t>
      </w:r>
    </w:p>
    <w:p w14:paraId="5C06841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影缝</w:t>
      </w:r>
    </w:p>
    <w:p w14:paraId="0A5888F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任务干扰机关</w:t>
      </w:r>
    </w:p>
    <w:p w14:paraId="579C12E5">
      <w:pPr>
        <w:pStyle w:val="4"/>
      </w:pPr>
      <w:r>
        <w:t>5. 传送</w:t>
      </w:r>
    </w:p>
    <w:p w14:paraId="70199F34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影可以在黑区之间传送。人类点亮区域越多，影的传送点越少。</w:t>
      </w:r>
    </w:p>
    <w:p w14:paraId="28145F28">
      <w:pPr>
        <w:pStyle w:val="4"/>
      </w:pPr>
      <w:r>
        <w:t>6. 同化</w:t>
      </w:r>
    </w:p>
    <w:p w14:paraId="2B49D146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影靠近人类并持续接触，会增加对方同化值。</w:t>
      </w:r>
    </w:p>
    <w:p w14:paraId="63A752B9">
      <w:pPr>
        <w:pStyle w:val="5"/>
      </w:pPr>
      <w:r>
        <w:t>同化阶段：</w:t>
      </w:r>
    </w:p>
    <w:p w14:paraId="4281F05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正常</w:t>
      </w:r>
    </w:p>
    <w:p w14:paraId="57F24BC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受蚀</w:t>
      </w:r>
    </w:p>
    <w:p w14:paraId="61FD3DF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半影</w:t>
      </w:r>
    </w:p>
    <w:p w14:paraId="47336A6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完全同化</w:t>
      </w:r>
    </w:p>
    <w:p w14:paraId="74037DDA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人类可以用手电和净化任务打断或逆转同化。</w:t>
      </w:r>
    </w:p>
    <w:p w14:paraId="0C065A08">
      <w:pPr>
        <w:pStyle w:val="3"/>
      </w:pPr>
      <w:r>
        <w:t>九、多源协作任务</w:t>
      </w:r>
    </w:p>
    <w:p w14:paraId="0302D90C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任务不是单人读条，而是需要多个玩家在不同地点配合。</w:t>
      </w:r>
    </w:p>
    <w:p w14:paraId="5789C782">
      <w:pPr>
        <w:pStyle w:val="5"/>
      </w:pPr>
      <w:r>
        <w:t>任务示例：</w:t>
      </w:r>
    </w:p>
    <w:p w14:paraId="087C8EFC">
      <w:pPr>
        <w:pStyle w:val="4"/>
      </w:pPr>
      <w:r>
        <w:t>1. 三灯校准</w:t>
      </w:r>
    </w:p>
    <w:p w14:paraId="0FF6A7EC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三个房间各有一个灯柱，需要三名人类同时激活。影可以熄灯、封路或干扰其中一个点。</w:t>
      </w:r>
    </w:p>
    <w:p w14:paraId="023C165B">
      <w:pPr>
        <w:pStyle w:val="4"/>
      </w:pPr>
      <w:r>
        <w:t>2. 双闸供能</w:t>
      </w:r>
    </w:p>
    <w:p w14:paraId="66AB12ED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一人拉电闸，一人调整光镜，一人用手电维持光路。</w:t>
      </w:r>
    </w:p>
    <w:p w14:paraId="13D14692">
      <w:pPr>
        <w:pStyle w:val="4"/>
      </w:pPr>
      <w:r>
        <w:t>3. 运送光核</w:t>
      </w:r>
    </w:p>
    <w:p w14:paraId="7897F416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一名玩家携带光核，移动变慢，其他玩家护送。光核掉入黑区会被污染。</w:t>
      </w:r>
    </w:p>
    <w:p w14:paraId="00596B51">
      <w:pPr>
        <w:pStyle w:val="4"/>
      </w:pPr>
      <w:r>
        <w:t>4. 封印链路</w:t>
      </w:r>
    </w:p>
    <w:p w14:paraId="07FD3F1D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多个封印节点必须按 AI 刷新的顺序激活。</w:t>
      </w:r>
    </w:p>
    <w:p w14:paraId="615A278F">
      <w:pPr>
        <w:pStyle w:val="4"/>
      </w:pPr>
      <w:r>
        <w:t>5. 最终净化</w:t>
      </w:r>
    </w:p>
    <w:p w14:paraId="63612230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所有存活人类分别站在不同净化台，同时照向中心核心，完成最终封印。</w:t>
      </w:r>
    </w:p>
    <w:p w14:paraId="5313E83D">
      <w:pPr>
        <w:pStyle w:val="3"/>
      </w:pPr>
      <w:r>
        <w:t>十、AI 系统：荒神审判官</w:t>
      </w:r>
    </w:p>
    <w:p w14:paraId="094C4CB0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这是本游戏最重要的特色。</w:t>
      </w:r>
    </w:p>
    <w:p w14:paraId="2CCF6F3C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AI 不是普通 NPC，也不是单纯随机事件。AI 是游戏内的“荒神审判官”，实时观察玩家行为，并根据局势改变游戏。</w:t>
      </w:r>
    </w:p>
    <w:p w14:paraId="22749298">
      <w:pPr>
        <w:pStyle w:val="5"/>
      </w:pPr>
      <w:r>
        <w:t>AI 的作用：</w:t>
      </w:r>
    </w:p>
    <w:p w14:paraId="5344656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操控地图节奏</w:t>
      </w:r>
    </w:p>
    <w:p w14:paraId="2F3870C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生成特殊任务</w:t>
      </w:r>
    </w:p>
    <w:p w14:paraId="2227B44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判断玩家行为倾向</w:t>
      </w:r>
    </w:p>
    <w:p w14:paraId="22697CF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触发绝境奇迹</w:t>
      </w:r>
    </w:p>
    <w:p w14:paraId="194398F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制造荒神低语</w:t>
      </w:r>
    </w:p>
    <w:p w14:paraId="69A49AE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生成结算审判词</w:t>
      </w:r>
    </w:p>
    <w:p w14:paraId="48884AE8">
      <w:pPr>
        <w:pStyle w:val="5"/>
      </w:pPr>
      <w:r>
        <w:t>AI 读取的数据</w:t>
      </w:r>
    </w:p>
    <w:p w14:paraId="1D6751CF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人类任务进度</w:t>
      </w:r>
    </w:p>
    <w:p w14:paraId="2924FA78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影同化进度</w:t>
      </w:r>
    </w:p>
    <w:p w14:paraId="27B0F4D3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玩家位置</w:t>
      </w:r>
    </w:p>
    <w:p w14:paraId="52A1ED95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玩家之间距离</w:t>
      </w:r>
    </w:p>
    <w:p w14:paraId="401C9EDA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灯光覆盖率</w:t>
      </w:r>
    </w:p>
    <w:p w14:paraId="0B960F26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黑区覆盖率</w:t>
      </w:r>
    </w:p>
    <w:p w14:paraId="762FD9E9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死亡时间</w:t>
      </w:r>
    </w:p>
    <w:p w14:paraId="1B6E2D6A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死亡地点</w:t>
      </w:r>
    </w:p>
    <w:p w14:paraId="771698E4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救援次数</w:t>
      </w:r>
    </w:p>
    <w:p w14:paraId="62C5B602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落单时间</w:t>
      </w:r>
    </w:p>
    <w:p w14:paraId="6BE4BE21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黑暗停留时间</w:t>
      </w:r>
    </w:p>
    <w:p w14:paraId="47A2A76D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同化阶段</w:t>
      </w:r>
    </w:p>
    <w:p w14:paraId="6FD407DC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任务停滞时间</w:t>
      </w:r>
    </w:p>
    <w:p w14:paraId="5EF494FF">
      <w:pPr>
        <w:pStyle w:val="5"/>
      </w:pPr>
      <w:r>
        <w:t>AI 操控内容</w:t>
      </w:r>
    </w:p>
    <w:p w14:paraId="7D5EF3A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熄灭灯区</w:t>
      </w:r>
    </w:p>
    <w:p w14:paraId="5AFDB9B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开关机关门</w:t>
      </w:r>
    </w:p>
    <w:p w14:paraId="38B8E2E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改变任务点</w:t>
      </w:r>
    </w:p>
    <w:p w14:paraId="5142202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生成协作任务</w:t>
      </w:r>
    </w:p>
    <w:p w14:paraId="6FF9ED2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给予人类线索</w:t>
      </w:r>
    </w:p>
    <w:p w14:paraId="508B54B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给影提示落单目标</w:t>
      </w:r>
    </w:p>
    <w:p w14:paraId="165CE3B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触发黑潮</w:t>
      </w:r>
    </w:p>
    <w:p w14:paraId="78A130E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开启绝境奇迹任务</w:t>
      </w:r>
    </w:p>
    <w:p w14:paraId="364B5B82">
      <w:pPr>
        <w:pStyle w:val="3"/>
      </w:pPr>
      <w:r>
        <w:t>十一、AI 的出彩点：影格系统</w:t>
      </w:r>
    </w:p>
    <w:p w14:paraId="311E3D66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AI 会根据玩家行为生成“影格”。</w:t>
      </w:r>
    </w:p>
    <w:p w14:paraId="06B3AF43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影格是玩家的动态行为画像，不是固定职业。</w:t>
      </w:r>
    </w:p>
    <w:p w14:paraId="20C3BFE8">
      <w:pPr>
        <w:pStyle w:val="5"/>
      </w:pPr>
      <w:r>
        <w:t>影格类型：</w:t>
      </w:r>
    </w:p>
    <w:p w14:paraId="7C129EA4">
      <w:pPr>
        <w:pStyle w:val="5"/>
      </w:pPr>
      <w:r>
        <w:t>守护型</w:t>
      </w:r>
    </w:p>
    <w:p w14:paraId="12BEBE00">
      <w:pPr>
        <w:pStyle w:val="5"/>
      </w:pPr>
      <w:r>
        <w:t>触发条件：</w:t>
      </w:r>
    </w:p>
    <w:p w14:paraId="52E03FB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经常救人</w:t>
      </w:r>
    </w:p>
    <w:p w14:paraId="44E7B17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经常照亮队友</w:t>
      </w:r>
    </w:p>
    <w:p w14:paraId="20C426C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经常参与协作任务</w:t>
      </w:r>
    </w:p>
    <w:p w14:paraId="53D0D099">
      <w:pPr>
        <w:pStyle w:val="5"/>
      </w:pPr>
      <w:r>
        <w:t>效果：</w:t>
      </w:r>
    </w:p>
    <w:p w14:paraId="20B3DA9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救援效果更强</w:t>
      </w:r>
    </w:p>
    <w:p w14:paraId="1A67615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附近队友视野略微增加</w:t>
      </w:r>
    </w:p>
    <w:p w14:paraId="139CDD1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获得守护类支线任务</w:t>
      </w:r>
    </w:p>
    <w:p w14:paraId="4D1AF4A7">
      <w:pPr>
        <w:pStyle w:val="5"/>
      </w:pPr>
      <w:r>
        <w:t>孤行型</w:t>
      </w:r>
    </w:p>
    <w:p w14:paraId="61EEC06E">
      <w:pPr>
        <w:pStyle w:val="5"/>
      </w:pPr>
      <w:r>
        <w:t>触发条件：</w:t>
      </w:r>
    </w:p>
    <w:p w14:paraId="640738C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长时间独自行动</w:t>
      </w:r>
    </w:p>
    <w:p w14:paraId="64FD497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经常远离队友</w:t>
      </w:r>
    </w:p>
    <w:p w14:paraId="5502535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独自做任务</w:t>
      </w:r>
    </w:p>
    <w:p w14:paraId="020EAC2D">
      <w:pPr>
        <w:pStyle w:val="5"/>
      </w:pPr>
      <w:r>
        <w:t>效果：</w:t>
      </w:r>
    </w:p>
    <w:p w14:paraId="1EEE657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独自任务速度略快</w:t>
      </w:r>
    </w:p>
    <w:p w14:paraId="4FC061C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同化风险上升</w:t>
      </w:r>
    </w:p>
    <w:p w14:paraId="129781B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更容易被影感知</w:t>
      </w:r>
    </w:p>
    <w:p w14:paraId="12BFCF65">
      <w:pPr>
        <w:pStyle w:val="5"/>
      </w:pPr>
      <w:r>
        <w:t>疑惧型</w:t>
      </w:r>
    </w:p>
    <w:p w14:paraId="0C59CA38">
      <w:pPr>
        <w:pStyle w:val="5"/>
      </w:pPr>
      <w:r>
        <w:t>触发条件：</w:t>
      </w:r>
    </w:p>
    <w:p w14:paraId="399AA00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经常用手电照队友</w:t>
      </w:r>
    </w:p>
    <w:p w14:paraId="66886C1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频繁中断任务逃跑</w:t>
      </w:r>
    </w:p>
    <w:p w14:paraId="66494C8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来回移动犹豫</w:t>
      </w:r>
    </w:p>
    <w:p w14:paraId="291346AB">
      <w:pPr>
        <w:pStyle w:val="5"/>
      </w:pPr>
      <w:r>
        <w:t>效果：</w:t>
      </w:r>
    </w:p>
    <w:p w14:paraId="2A68542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偶尔看到假影</w:t>
      </w:r>
    </w:p>
    <w:p w14:paraId="0D978B8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线索可能变得模糊</w:t>
      </w:r>
    </w:p>
    <w:p w14:paraId="62D3C65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可获得辨别真假影迹的支线</w:t>
      </w:r>
    </w:p>
    <w:p w14:paraId="43F02EF8">
      <w:pPr>
        <w:pStyle w:val="5"/>
      </w:pPr>
      <w:r>
        <w:t>献祭型</w:t>
      </w:r>
    </w:p>
    <w:p w14:paraId="565E5F05">
      <w:pPr>
        <w:pStyle w:val="5"/>
      </w:pPr>
      <w:r>
        <w:t>触发条件：</w:t>
      </w:r>
    </w:p>
    <w:p w14:paraId="4DA1D65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经常冒险救人</w:t>
      </w:r>
    </w:p>
    <w:p w14:paraId="5562E8D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替队友承受同化</w:t>
      </w:r>
    </w:p>
    <w:p w14:paraId="557FE49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高风险完成任务</w:t>
      </w:r>
    </w:p>
    <w:p w14:paraId="73369692">
      <w:pPr>
        <w:pStyle w:val="5"/>
      </w:pPr>
      <w:r>
        <w:t>效果：</w:t>
      </w:r>
    </w:p>
    <w:p w14:paraId="642F99B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可触发替身光</w:t>
      </w:r>
    </w:p>
    <w:p w14:paraId="62FCF33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可为队友挡一次同化</w:t>
      </w:r>
    </w:p>
    <w:p w14:paraId="6C5E9DF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自身污染上升</w:t>
      </w:r>
    </w:p>
    <w:p w14:paraId="65F7DFD6">
      <w:pPr>
        <w:pStyle w:val="5"/>
      </w:pPr>
      <w:r>
        <w:t>堕影型</w:t>
      </w:r>
    </w:p>
    <w:p w14:paraId="105F70DD">
      <w:pPr>
        <w:pStyle w:val="5"/>
      </w:pPr>
      <w:r>
        <w:t>触发条件：</w:t>
      </w:r>
    </w:p>
    <w:p w14:paraId="57D3802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长时间待在黑暗</w:t>
      </w:r>
    </w:p>
    <w:p w14:paraId="209272A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多次被影接触</w:t>
      </w:r>
    </w:p>
    <w:p w14:paraId="40EA93A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靠近荒神核心</w:t>
      </w:r>
    </w:p>
    <w:p w14:paraId="764807F9">
      <w:pPr>
        <w:pStyle w:val="5"/>
      </w:pPr>
      <w:r>
        <w:t>效果：</w:t>
      </w:r>
    </w:p>
    <w:p w14:paraId="79EEFE4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影子开始异常</w:t>
      </w:r>
    </w:p>
    <w:p w14:paraId="7C8DD84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光源对自己效果减弱</w:t>
      </w:r>
    </w:p>
    <w:p w14:paraId="4399B9D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能听到影的部分低语</w:t>
      </w:r>
    </w:p>
    <w:p w14:paraId="53D51DB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可能触发净化或堕影支线</w:t>
      </w:r>
    </w:p>
    <w:p w14:paraId="53E55E25">
      <w:pPr>
        <w:pStyle w:val="5"/>
      </w:pPr>
      <w:r>
        <w:t>设计亮点：</w:t>
      </w:r>
    </w:p>
    <w:p w14:paraId="2805A96F">
      <w:pPr>
        <w:spacing w:before="80" w:after="160"/>
        <w:ind w:left="504"/>
      </w:pPr>
      <w:r>
        <w:rPr>
          <w:rFonts w:ascii="Calibri" w:hAnsi="Calibri" w:eastAsia="微软雅黑"/>
          <w:i/>
          <w:color w:val="1F4D78"/>
          <w:sz w:val="22"/>
        </w:rPr>
        <w:t>AI 不是随机惩罚，而是根据玩家实际行为改变其命运。</w:t>
      </w:r>
    </w:p>
    <w:p w14:paraId="62CEAE82">
      <w:pPr>
        <w:pStyle w:val="3"/>
      </w:pPr>
      <w:r>
        <w:t>十二、绝境奇迹任务</w:t>
      </w:r>
    </w:p>
    <w:p w14:paraId="33B56498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人类在平时不一定强，但在绝境中可以触发“逆光奇迹”。</w:t>
      </w:r>
    </w:p>
    <w:p w14:paraId="61562FE7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这些任务由 AI 根据极端条件触发，条件苛刻，但奖励足以逆转局势。</w:t>
      </w:r>
    </w:p>
    <w:p w14:paraId="6C63E481">
      <w:pPr>
        <w:pStyle w:val="4"/>
      </w:pPr>
      <w:r>
        <w:t>1. 初殉者之灯</w:t>
      </w:r>
    </w:p>
    <w:p w14:paraId="137C6DC5">
      <w:pPr>
        <w:pStyle w:val="5"/>
      </w:pPr>
      <w:r>
        <w:t>触发条件：</w:t>
      </w:r>
    </w:p>
    <w:p w14:paraId="5178B96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开局 60 秒内第一名人类死亡或被完全同化</w:t>
      </w:r>
    </w:p>
    <w:p w14:paraId="3CC242FD">
      <w:pPr>
        <w:pStyle w:val="5"/>
      </w:pPr>
      <w:r>
        <w:t>效果：</w:t>
      </w:r>
    </w:p>
    <w:p w14:paraId="19E6FE4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死亡玩家化为超级大灯泡</w:t>
      </w:r>
    </w:p>
    <w:p w14:paraId="4D0F662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死亡地点生成巨大安全光区</w:t>
      </w:r>
    </w:p>
    <w:p w14:paraId="36DD812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影无法在范围内传送</w:t>
      </w:r>
    </w:p>
    <w:p w14:paraId="42E0593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人类任务速度提升</w:t>
      </w:r>
    </w:p>
    <w:p w14:paraId="2E44793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死亡玩家可以每隔一段时间闪烁驱影</w:t>
      </w:r>
    </w:p>
    <w:p w14:paraId="30184938">
      <w:pPr>
        <w:pStyle w:val="5"/>
      </w:pPr>
      <w:r>
        <w:t>AI 低语：</w:t>
      </w:r>
    </w:p>
    <w:p w14:paraId="3B0068C1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第一个倒下的人，没有被黑暗吞没，而是成为了灯。</w:t>
      </w:r>
    </w:p>
    <w:p w14:paraId="50BFFA48">
      <w:pPr>
        <w:pStyle w:val="4"/>
      </w:pPr>
      <w:r>
        <w:t>2. 孤光终誓</w:t>
      </w:r>
    </w:p>
    <w:p w14:paraId="1B6B23E7">
      <w:pPr>
        <w:pStyle w:val="5"/>
      </w:pPr>
      <w:r>
        <w:t>触发条件：</w:t>
      </w:r>
    </w:p>
    <w:p w14:paraId="0B40E21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全队只剩最后一名人类</w:t>
      </w:r>
    </w:p>
    <w:p w14:paraId="777E47F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主线任务进度达到 50% 以上</w:t>
      </w:r>
    </w:p>
    <w:p w14:paraId="50502ADA">
      <w:pPr>
        <w:pStyle w:val="5"/>
      </w:pPr>
      <w:r>
        <w:t>效果：</w:t>
      </w:r>
    </w:p>
    <w:p w14:paraId="7E61605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最后一名人类进入孤光形态</w:t>
      </w:r>
    </w:p>
    <w:p w14:paraId="3E0091E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手电无限电量</w:t>
      </w:r>
    </w:p>
    <w:p w14:paraId="52E6F6C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可单人完成多人任务</w:t>
      </w:r>
    </w:p>
    <w:p w14:paraId="14A4B43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显示所有未完成任务点</w:t>
      </w:r>
    </w:p>
    <w:p w14:paraId="2068496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倒计时 120 秒，必须完成最终任务</w:t>
      </w:r>
    </w:p>
    <w:p w14:paraId="18CCB8D1">
      <w:pPr>
        <w:pStyle w:val="5"/>
      </w:pPr>
      <w:r>
        <w:t>AI 低语：</w:t>
      </w:r>
    </w:p>
    <w:p w14:paraId="05D4C3E6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众光已灭，只剩你仍拒绝闭眼。</w:t>
      </w:r>
    </w:p>
    <w:p w14:paraId="59AC57FE">
      <w:pPr>
        <w:pStyle w:val="4"/>
      </w:pPr>
      <w:r>
        <w:t>3. 影中救赎</w:t>
      </w:r>
    </w:p>
    <w:p w14:paraId="5FB7757A">
      <w:pPr>
        <w:pStyle w:val="5"/>
      </w:pPr>
      <w:r>
        <w:t>触发条件：</w:t>
      </w:r>
    </w:p>
    <w:p w14:paraId="0967EA2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半影玩家即将完全同化前 10 秒</w:t>
      </w:r>
    </w:p>
    <w:p w14:paraId="495EF5E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被两名队友交叉光照住</w:t>
      </w:r>
    </w:p>
    <w:p w14:paraId="4B0C8F98">
      <w:pPr>
        <w:pStyle w:val="5"/>
      </w:pPr>
      <w:r>
        <w:t>效果：</w:t>
      </w:r>
    </w:p>
    <w:p w14:paraId="5BB2611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开启救赎仪式</w:t>
      </w:r>
    </w:p>
    <w:p w14:paraId="28516EA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成功后半影恢复正常</w:t>
      </w:r>
    </w:p>
    <w:p w14:paraId="033CBAA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救援者获得短暂护光</w:t>
      </w:r>
    </w:p>
    <w:p w14:paraId="32D014A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影传送点减少一个</w:t>
      </w:r>
    </w:p>
    <w:p w14:paraId="598F2A5C">
      <w:pPr>
        <w:pStyle w:val="5"/>
      </w:pPr>
      <w:r>
        <w:t>AI 低语：</w:t>
      </w:r>
    </w:p>
    <w:p w14:paraId="7997915D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若影已入骨，唯有他人之光能把你拽回。</w:t>
      </w:r>
    </w:p>
    <w:p w14:paraId="4DA73B5D">
      <w:pPr>
        <w:pStyle w:val="4"/>
      </w:pPr>
      <w:r>
        <w:t>4. 尸灯共鸣</w:t>
      </w:r>
    </w:p>
    <w:p w14:paraId="4AB87C13">
      <w:pPr>
        <w:pStyle w:val="5"/>
      </w:pPr>
      <w:r>
        <w:t>触发条件：</w:t>
      </w:r>
    </w:p>
    <w:p w14:paraId="63745C7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两名人类在同一房间内死亡</w:t>
      </w:r>
    </w:p>
    <w:p w14:paraId="22A7F60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死亡间隔小于 30 秒</w:t>
      </w:r>
    </w:p>
    <w:p w14:paraId="3DCFC96B">
      <w:pPr>
        <w:pStyle w:val="5"/>
      </w:pPr>
      <w:r>
        <w:t>效果：</w:t>
      </w:r>
    </w:p>
    <w:p w14:paraId="35C85C0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房间变成尸灯房</w:t>
      </w:r>
    </w:p>
    <w:p w14:paraId="62319B2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尸体化为光源</w:t>
      </w:r>
    </w:p>
    <w:p w14:paraId="43695B6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影进入后持续暴露</w:t>
      </w:r>
    </w:p>
    <w:p w14:paraId="0083B51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人类在该房间任务速度翻倍</w:t>
      </w:r>
    </w:p>
    <w:p w14:paraId="75B3612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60 秒后房间坍塌关闭</w:t>
      </w:r>
    </w:p>
    <w:p w14:paraId="0DCF241D">
      <w:pPr>
        <w:pStyle w:val="5"/>
      </w:pPr>
      <w:r>
        <w:t>AI 低语：</w:t>
      </w:r>
    </w:p>
    <w:p w14:paraId="56C9395A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死亡重叠之处，光也会重叠。</w:t>
      </w:r>
    </w:p>
    <w:p w14:paraId="48A88237">
      <w:pPr>
        <w:pStyle w:val="4"/>
      </w:pPr>
      <w:r>
        <w:t>5. 无声协作</w:t>
      </w:r>
    </w:p>
    <w:p w14:paraId="0104F53F">
      <w:pPr>
        <w:pStyle w:val="5"/>
      </w:pPr>
      <w:r>
        <w:t>触发条件：</w:t>
      </w:r>
    </w:p>
    <w:p w14:paraId="10909CD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两名人类在不同房间</w:t>
      </w:r>
    </w:p>
    <w:p w14:paraId="192EBE6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没有共享视野</w:t>
      </w:r>
    </w:p>
    <w:p w14:paraId="274EB82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5 秒内同时完成两个任务源点</w:t>
      </w:r>
    </w:p>
    <w:p w14:paraId="46928AF7">
      <w:pPr>
        <w:pStyle w:val="5"/>
      </w:pPr>
      <w:r>
        <w:t>效果：</w:t>
      </w:r>
    </w:p>
    <w:p w14:paraId="4B6C9A0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开启隐藏光路</w:t>
      </w:r>
    </w:p>
    <w:p w14:paraId="05F572A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显示影大致位置 3 秒</w:t>
      </w:r>
    </w:p>
    <w:p w14:paraId="24A22E7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推进主线任务进度</w:t>
      </w:r>
    </w:p>
    <w:p w14:paraId="401C07FB">
      <w:pPr>
        <w:pStyle w:val="5"/>
      </w:pPr>
      <w:r>
        <w:t>AI 低语：</w:t>
      </w:r>
    </w:p>
    <w:p w14:paraId="2B3C998E">
      <w:pPr>
        <w:spacing w:after="0"/>
        <w:ind w:left="504"/>
      </w:pPr>
      <w:r>
        <w:rPr>
          <w:rFonts w:ascii="Courier New" w:hAnsi="Courier New" w:eastAsia="微软雅黑"/>
          <w:color w:val="333333"/>
          <w:sz w:val="20"/>
        </w:rPr>
        <w:t>未曾相见的两束光，仍然照向同一个地方。</w:t>
      </w:r>
    </w:p>
    <w:p w14:paraId="35CDD1A1">
      <w:pPr>
        <w:pStyle w:val="3"/>
      </w:pPr>
      <w:r>
        <w:t>十三、胜负条件</w:t>
      </w:r>
    </w:p>
    <w:p w14:paraId="6209C9EE">
      <w:pPr>
        <w:pStyle w:val="5"/>
      </w:pPr>
      <w:r>
        <w:t>光阵营胜利：</w:t>
      </w:r>
    </w:p>
    <w:p w14:paraId="32F879F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完成所有多源协作任务</w:t>
      </w:r>
    </w:p>
    <w:p w14:paraId="5E042E4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启动最终净化仪式</w:t>
      </w:r>
    </w:p>
    <w:p w14:paraId="4891F55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成功封印荒神核心</w:t>
      </w:r>
    </w:p>
    <w:p w14:paraId="3ED67028">
      <w:pPr>
        <w:pStyle w:val="5"/>
      </w:pPr>
      <w:r>
        <w:t>影阵营胜利：</w:t>
      </w:r>
    </w:p>
    <w:p w14:paraId="28E2EC4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同化所有人类</w:t>
      </w:r>
    </w:p>
    <w:p w14:paraId="0A8197D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或荒神污染值达到 100%</w:t>
      </w:r>
    </w:p>
    <w:p w14:paraId="29FEBDD0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AI 不直接决定胜负，只改变过程。</w:t>
      </w:r>
    </w:p>
    <w:p w14:paraId="41219995">
      <w:pPr>
        <w:pStyle w:val="3"/>
      </w:pPr>
      <w:r>
        <w:t>十四、第一版可实现范围</w:t>
      </w:r>
    </w:p>
    <w:p w14:paraId="1462582F">
      <w:pPr>
        <w:pStyle w:val="5"/>
      </w:pPr>
      <w:r>
        <w:t>建议第一版控制规模：</w:t>
      </w:r>
    </w:p>
    <w:p w14:paraId="04E2B3A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1 名影玩家</w:t>
      </w:r>
    </w:p>
    <w:p w14:paraId="12ABFB6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2 到 3 名人类玩家</w:t>
      </w:r>
    </w:p>
    <w:p w14:paraId="2969A39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6 个房间</w:t>
      </w:r>
    </w:p>
    <w:p w14:paraId="0C26BE2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横版隔断地图</w:t>
      </w:r>
    </w:p>
    <w:p w14:paraId="73A78C2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手电筒扇形照射</w:t>
      </w:r>
    </w:p>
    <w:p w14:paraId="13148DB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影全图视野</w:t>
      </w:r>
    </w:p>
    <w:p w14:paraId="27E7C06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影穿墙</w:t>
      </w:r>
    </w:p>
    <w:p w14:paraId="6A16C54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影传送</w:t>
      </w:r>
    </w:p>
    <w:p w14:paraId="4F0E786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同化进度条</w:t>
      </w:r>
    </w:p>
    <w:p w14:paraId="5109795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3 个协作任务</w:t>
      </w:r>
    </w:p>
    <w:p w14:paraId="1BB9D69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1 个最终任务</w:t>
      </w:r>
    </w:p>
    <w:p w14:paraId="1EAF7AA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AI 触发熄灯、关门、临时任务</w:t>
      </w:r>
    </w:p>
    <w:p w14:paraId="46F9230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AI 触发 2 个奇迹任务：</w:t>
      </w:r>
    </w:p>
    <w:p w14:paraId="5F61A97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初殉者之灯</w:t>
      </w:r>
    </w:p>
    <w:p w14:paraId="718DD59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孤光终誓</w:t>
      </w:r>
    </w:p>
    <w:p w14:paraId="750648E5">
      <w:pPr>
        <w:pStyle w:val="5"/>
      </w:pPr>
      <w:r>
        <w:t>第二版再加：</w:t>
      </w:r>
    </w:p>
    <w:p w14:paraId="1E1AC25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影格系统</w:t>
      </w:r>
    </w:p>
    <w:p w14:paraId="3DDC0A5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更多职业</w:t>
      </w:r>
    </w:p>
    <w:p w14:paraId="79BEA83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影子分身</w:t>
      </w:r>
    </w:p>
    <w:p w14:paraId="5DB8FE6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尸灯共鸣</w:t>
      </w:r>
    </w:p>
    <w:p w14:paraId="4357D24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无声协作</w:t>
      </w:r>
    </w:p>
    <w:p w14:paraId="5D7CC04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赛后 AI 审判词</w:t>
      </w:r>
    </w:p>
    <w:p w14:paraId="7D277BD0">
      <w:pPr>
        <w:pStyle w:val="3"/>
      </w:pPr>
      <w:r>
        <w:t>十五、项目亮点总结</w:t>
      </w:r>
    </w:p>
    <w:p w14:paraId="03076CD4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不是鹅鸭杀式投票游戏，而是实时光影对抗</w:t>
      </w:r>
    </w:p>
    <w:p w14:paraId="126ECC14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人类靠协作任务获胜，不靠开会</w:t>
      </w:r>
    </w:p>
    <w:p w14:paraId="237BF679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影拥有全图视野和地图穿透能力</w:t>
      </w:r>
    </w:p>
    <w:p w14:paraId="00CA8E2C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地图会动态变化</w:t>
      </w:r>
    </w:p>
    <w:p w14:paraId="1B714BB1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AI 是游戏内荒神审判官，会操控局势</w:t>
      </w:r>
    </w:p>
    <w:p w14:paraId="1FE660F2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AI 根据玩家行为生成影格</w:t>
      </w:r>
    </w:p>
    <w:p w14:paraId="19F5FD66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绝境奇迹任务能制造史诗级翻盘</w:t>
      </w:r>
    </w:p>
    <w:p w14:paraId="0F54D17D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死亡不只是失败，可能变成超级光源</w:t>
      </w:r>
    </w:p>
    <w:p w14:paraId="3B324A4F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最后一名人类也有翻盘机制</w:t>
      </w:r>
    </w:p>
    <w:p w14:paraId="1CAE4685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光与影的主题高度统一</w:t>
      </w:r>
    </w:p>
    <w:p w14:paraId="0DC9AAE6">
      <w:pPr>
        <w:pStyle w:val="5"/>
      </w:pPr>
      <w:r>
        <w:t>最终宣传语</w:t>
      </w:r>
    </w:p>
    <w:p w14:paraId="28C35137">
      <w:pPr>
        <w:spacing w:before="80" w:after="160"/>
        <w:ind w:left="504"/>
      </w:pPr>
      <w:r>
        <w:rPr>
          <w:rFonts w:ascii="Calibri" w:hAnsi="Calibri" w:eastAsia="微软雅黑"/>
          <w:i/>
          <w:color w:val="1F4D78"/>
          <w:sz w:val="22"/>
        </w:rPr>
        <w:t>《余光未熄》是一款 AI 操控的横版光影非对称对抗游戏。</w:t>
      </w:r>
    </w:p>
    <w:p w14:paraId="48EB0A99">
      <w:pPr>
        <w:spacing w:before="80" w:after="160"/>
        <w:ind w:left="504"/>
      </w:pPr>
      <w:r>
        <w:rPr>
          <w:rFonts w:ascii="Calibri" w:hAnsi="Calibri" w:eastAsia="微软雅黑"/>
          <w:i/>
          <w:color w:val="1F4D78"/>
          <w:sz w:val="22"/>
        </w:rPr>
        <w:t>人类在有限视野中协作点亮神殿，影在全图黑暗中穿墙同化众人。</w:t>
      </w:r>
    </w:p>
    <w:p w14:paraId="1CF81C9A">
      <w:pPr>
        <w:spacing w:before="80" w:after="160"/>
        <w:ind w:left="504"/>
      </w:pPr>
      <w:r>
        <w:rPr>
          <w:rFonts w:ascii="Calibri" w:hAnsi="Calibri" w:eastAsia="微软雅黑"/>
          <w:i/>
          <w:color w:val="1F4D78"/>
          <w:sz w:val="22"/>
        </w:rPr>
        <w:t>而荒神 AI 会记录每一次死亡、救援、孤行与默契，在绝境中开启足以逆转乾坤的奇迹。</w:t>
      </w:r>
    </w:p>
    <w:p w14:paraId="16713367">
      <w:pPr>
        <w:pStyle w:val="3"/>
      </w:pPr>
      <w:r>
        <w:t>十六、分版本执行计划</w:t>
      </w:r>
    </w:p>
    <w:p w14:paraId="07DEBD4E">
      <w:pPr>
        <w:spacing w:after="120"/>
      </w:pPr>
      <w:r>
        <w:rPr>
          <w:rFonts w:ascii="Calibri" w:hAnsi="Calibri" w:eastAsia="微软雅黑"/>
          <w:b w:val="0"/>
          <w:i w:val="0"/>
          <w:sz w:val="22"/>
        </w:rPr>
        <w:t>本章节将现有基础设计拆成从基础版到完整版的分布执行方案，目标是让项目可以先完成可运行核心，再逐步补齐地图变化、职业能力、AI 机制、影格系统与绝境奇迹任务。</w:t>
      </w:r>
    </w:p>
    <w:p w14:paraId="4378D238">
      <w:pPr>
        <w:pStyle w:val="4"/>
      </w:pPr>
      <w:r>
        <w:t>版本 0：项目基础版</w:t>
      </w:r>
    </w:p>
    <w:p w14:paraId="5E318F55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目标：建立横版 2D 非对称协作对抗的最小运行基础。</w:t>
      </w:r>
    </w:p>
    <w:p w14:paraId="760C731E">
      <w:pPr>
        <w:pStyle w:val="5"/>
      </w:pPr>
      <w:r>
        <w:t>本版应完成内容</w:t>
      </w:r>
    </w:p>
    <w:p w14:paraId="78E5AFF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 1 名影玩家、2 到 3 名人类玩家的基础对局结构。</w:t>
      </w:r>
    </w:p>
    <w:p w14:paraId="126E91D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 6 个房间的横版隔断地图。</w:t>
      </w:r>
    </w:p>
    <w:p w14:paraId="2576ABF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完成人类移动、影移动、房间切换和基础视野限制。</w:t>
      </w:r>
    </w:p>
    <w:p w14:paraId="69B1536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完成人类手电筒扇形照射。</w:t>
      </w:r>
    </w:p>
    <w:p w14:paraId="239DE02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完成影的全图视野展示。</w:t>
      </w:r>
    </w:p>
    <w:p w14:paraId="1F286C0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完成影穿墙与影传送的基础逻辑。</w:t>
      </w:r>
    </w:p>
    <w:p w14:paraId="469E2A0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完成同化进度条。</w:t>
      </w:r>
    </w:p>
    <w:p w14:paraId="1E72481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完成光阵营与影阵营的基础胜负判断。</w:t>
      </w:r>
    </w:p>
    <w:p w14:paraId="45B362F2">
      <w:pPr>
        <w:pStyle w:val="4"/>
      </w:pPr>
      <w:r>
        <w:t>版本 1：核心对抗版</w:t>
      </w:r>
    </w:p>
    <w:p w14:paraId="2CADF200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目标：让光与影的实时对抗成立，形成可试玩的基础局。</w:t>
      </w:r>
    </w:p>
    <w:p w14:paraId="4DF51B9A">
      <w:pPr>
        <w:pStyle w:val="5"/>
      </w:pPr>
      <w:r>
        <w:t>本版应完成内容</w:t>
      </w:r>
    </w:p>
    <w:p w14:paraId="063EFAA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完善手电筒普通照明、驱赶影子、打断同化、显形穿墙中的影。</w:t>
      </w:r>
    </w:p>
    <w:p w14:paraId="0040BE6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完善影靠近人类并持续接触增加同化值。</w:t>
      </w:r>
    </w:p>
    <w:p w14:paraId="4E8403C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接入同化阶段：正常、受蚀、半影、完全同化。</w:t>
      </w:r>
    </w:p>
    <w:p w14:paraId="264E5B8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接入人类用手电和净化任务打断或逆转同化。</w:t>
      </w:r>
    </w:p>
    <w:p w14:paraId="0835C35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完成人类点亮灯源、完成协作任务、救援受蚀队友。</w:t>
      </w:r>
    </w:p>
    <w:p w14:paraId="3576B75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完成影害怕强光、正面不适合硬冲多人的对抗反馈。</w:t>
      </w:r>
    </w:p>
    <w:p w14:paraId="6F27B99B">
      <w:pPr>
        <w:pStyle w:val="4"/>
      </w:pPr>
      <w:r>
        <w:t>版本 2：任务闭环版</w:t>
      </w:r>
    </w:p>
    <w:p w14:paraId="496AA374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目标：完成主线协作任务到最终净化的完整胜利路径。</w:t>
      </w:r>
    </w:p>
    <w:p w14:paraId="2BB7AB6C">
      <w:pPr>
        <w:pStyle w:val="5"/>
      </w:pPr>
      <w:r>
        <w:t>本版应完成内容</w:t>
      </w:r>
    </w:p>
    <w:p w14:paraId="6597CDC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 3 个协作任务。</w:t>
      </w:r>
    </w:p>
    <w:p w14:paraId="6360E28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 1 个最终任务。</w:t>
      </w:r>
    </w:p>
    <w:p w14:paraId="5BA1C7B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接入三灯校准、双闸供能、运送光核、封印链路、最终净化中的可实现任务。</w:t>
      </w:r>
    </w:p>
    <w:p w14:paraId="4B74877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实现多人不同地点配合，而不是单人读条。</w:t>
      </w:r>
    </w:p>
    <w:p w14:paraId="05B4028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完成最终净化：所有存活人类分别站在不同净化台，同时照向中心核心。</w:t>
      </w:r>
    </w:p>
    <w:p w14:paraId="0818459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完成光阵营胜利条件：完成所有多源协作任务、启动最终净化仪式、成功封印荒神核心。</w:t>
      </w:r>
    </w:p>
    <w:p w14:paraId="74CDB10F">
      <w:pPr>
        <w:pStyle w:val="4"/>
      </w:pPr>
      <w:r>
        <w:t>版本 3：动态地图版</w:t>
      </w:r>
    </w:p>
    <w:p w14:paraId="30B1D576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目标：让地图不再固定，开始形成每局不同的节奏。</w:t>
      </w:r>
    </w:p>
    <w:p w14:paraId="14CEA9A0">
      <w:pPr>
        <w:pStyle w:val="5"/>
      </w:pPr>
      <w:r>
        <w:t>本版应完成内容</w:t>
      </w:r>
    </w:p>
    <w:p w14:paraId="12E34E8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接入机关门开启或关闭。</w:t>
      </w:r>
    </w:p>
    <w:p w14:paraId="7B4DD37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接入移动墙体改变路线。</w:t>
      </w:r>
    </w:p>
    <w:p w14:paraId="4292647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接入升降平台改变上下层连接。</w:t>
      </w:r>
    </w:p>
    <w:p w14:paraId="6D7677E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接入灯源熄灭或重启。</w:t>
      </w:r>
    </w:p>
    <w:p w14:paraId="3787B9B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接入临时影缝出现。</w:t>
      </w:r>
    </w:p>
    <w:p w14:paraId="512AD90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接入某些捷径短暂开放。</w:t>
      </w:r>
    </w:p>
    <w:p w14:paraId="40C8C69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接入任务点位置发生变化。</w:t>
      </w:r>
    </w:p>
    <w:p w14:paraId="4D54B78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保留动态地图的设计目的：防固定背板路线、迫使人类重新分工、给影制造战术机会。</w:t>
      </w:r>
    </w:p>
    <w:p w14:paraId="1B99BF9C">
      <w:pPr>
        <w:pStyle w:val="4"/>
      </w:pPr>
      <w:r>
        <w:t>版本 4：人类能力与职业版</w:t>
      </w:r>
    </w:p>
    <w:p w14:paraId="3E2BF4D0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目标：补齐人类的协作、布阵、救援和职业方向。</w:t>
      </w:r>
    </w:p>
    <w:p w14:paraId="500130AC">
      <w:pPr>
        <w:pStyle w:val="5"/>
      </w:pPr>
      <w:r>
        <w:t>本版应完成内容</w:t>
      </w:r>
    </w:p>
    <w:p w14:paraId="5C5D42AC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完善手电筒普通照明、聚焦光束、闪爆三种模式。</w:t>
      </w:r>
    </w:p>
    <w:p w14:paraId="0429C72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接入临时光源：荧光钉。</w:t>
      </w:r>
    </w:p>
    <w:p w14:paraId="072452F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接入临时光源：光绳。</w:t>
      </w:r>
    </w:p>
    <w:p w14:paraId="5BF0FD5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接入工程反制：修复机关门、重启灯柱、固定移动平台、调整反影镜、封印影缝、修复任务装置。</w:t>
      </w:r>
    </w:p>
    <w:p w14:paraId="663AFC68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接入守灯人、工程师、追影者、净化师、观测员的职业方向。</w:t>
      </w:r>
    </w:p>
    <w:p w14:paraId="4815BC5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强化人类通过光源布阵夺回地图控制权的玩法。</w:t>
      </w:r>
    </w:p>
    <w:p w14:paraId="13208AF5">
      <w:pPr>
        <w:pStyle w:val="4"/>
      </w:pPr>
      <w:r>
        <w:t>版本 5：影能力完整版</w:t>
      </w:r>
    </w:p>
    <w:p w14:paraId="2306D2A6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目标：补齐影阵营的完整进攻、干扰和地图控制能力。</w:t>
      </w:r>
    </w:p>
    <w:p w14:paraId="22F64CAC">
      <w:pPr>
        <w:pStyle w:val="5"/>
      </w:pPr>
      <w:r>
        <w:t>本版应完成内容</w:t>
      </w:r>
    </w:p>
    <w:p w14:paraId="4FAF651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完善穿墙：强光覆盖墙面不可穿过，被手电照到会弹回并短暂虚弱。</w:t>
      </w:r>
    </w:p>
    <w:p w14:paraId="489D2097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完善全图视野：查看玩家大致位置、任务进度和灯光状态。</w:t>
      </w:r>
    </w:p>
    <w:p w14:paraId="08DA9C1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接入丢影子分身。</w:t>
      </w:r>
    </w:p>
    <w:p w14:paraId="36A9B6F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接入分身作用：吸引手电、假装追击、堵门、触发恐慌、干扰任务判断。</w:t>
      </w:r>
    </w:p>
    <w:p w14:paraId="22E1CAA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接入影操控机关：门、平台、灯、镜子、影缝、任务干扰机关。</w:t>
      </w:r>
    </w:p>
    <w:p w14:paraId="2DE4992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完善黑区之间传送，并让人类点亮区域越多，影的传送点越少。</w:t>
      </w:r>
    </w:p>
    <w:p w14:paraId="66633864">
      <w:pPr>
        <w:pStyle w:val="4"/>
      </w:pPr>
      <w:r>
        <w:t>版本 6：荒神 AI 基础版</w:t>
      </w:r>
    </w:p>
    <w:p w14:paraId="4AC7ABB0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目标：让 AI 荒神成为对局节奏控制者，而不是普通随机事件。</w:t>
      </w:r>
    </w:p>
    <w:p w14:paraId="70A4CFE0">
      <w:pPr>
        <w:pStyle w:val="5"/>
      </w:pPr>
      <w:r>
        <w:t>本版应完成内容</w:t>
      </w:r>
    </w:p>
    <w:p w14:paraId="76FE771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 AI 触发熄灯、关门、临时任务。</w:t>
      </w:r>
    </w:p>
    <w:p w14:paraId="4EA0B23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 AI 读取数据：人类任务进度、影同化进度、玩家位置、玩家之间距离、灯光覆盖率、黑区覆盖率。</w:t>
      </w:r>
    </w:p>
    <w:p w14:paraId="0099323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 AI 读取数据：死亡时间、死亡地点、救援次数、落单时间、黑暗停留时间、同化阶段、任务停滞时间。</w:t>
      </w:r>
    </w:p>
    <w:p w14:paraId="7CF790B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 AI 操控内容：熄灭灯区、开关机关门、改变任务点、生成协作任务。</w:t>
      </w:r>
    </w:p>
    <w:p w14:paraId="74FAC3F9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 AI 操控内容：给予人类线索、给影提示落单目标、触发黑潮、开启绝境奇迹任务。</w:t>
      </w:r>
    </w:p>
    <w:p w14:paraId="69B2B088">
      <w:pPr>
        <w:pStyle w:val="4"/>
      </w:pPr>
      <w:r>
        <w:t>版本 7：绝境奇迹版</w:t>
      </w:r>
    </w:p>
    <w:p w14:paraId="6C48E6DA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目标：加入逆光奇迹，让劣势局具备翻盘机制。</w:t>
      </w:r>
    </w:p>
    <w:p w14:paraId="03ACE009">
      <w:pPr>
        <w:pStyle w:val="5"/>
      </w:pPr>
      <w:r>
        <w:t>本版应完成内容</w:t>
      </w:r>
    </w:p>
    <w:p w14:paraId="5292D0F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第一阶段接入 2 个奇迹任务：初殉者之灯、孤光终誓。</w:t>
      </w:r>
    </w:p>
    <w:p w14:paraId="039A0161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后续接入影中救赎。</w:t>
      </w:r>
    </w:p>
    <w:p w14:paraId="14C072C2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后续接入尸灯共鸣。</w:t>
      </w:r>
    </w:p>
    <w:p w14:paraId="6532C91F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后续接入无声协作。</w:t>
      </w:r>
    </w:p>
    <w:p w14:paraId="6D2DFB3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保留每个奇迹任务的触发条件、效果和 AI 低语。</w:t>
      </w:r>
    </w:p>
    <w:p w14:paraId="795E60F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让绝境奇迹任务只在极端条件下由 AI 触发。</w:t>
      </w:r>
    </w:p>
    <w:p w14:paraId="0398618C">
      <w:pPr>
        <w:pStyle w:val="4"/>
      </w:pPr>
      <w:r>
        <w:t>版本 8：影格系统版</w:t>
      </w:r>
    </w:p>
    <w:p w14:paraId="0EC45F33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目标：让 AI 根据玩家行为生成动态行为画像。</w:t>
      </w:r>
    </w:p>
    <w:p w14:paraId="58621936">
      <w:pPr>
        <w:pStyle w:val="5"/>
      </w:pPr>
      <w:r>
        <w:t>本版应完成内容</w:t>
      </w:r>
    </w:p>
    <w:p w14:paraId="7A5DEBD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接入守护型影格：经常救人、照亮队友、参与协作任务。</w:t>
      </w:r>
    </w:p>
    <w:p w14:paraId="43F1704E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接入孤行型影格：长时间独自行动、远离队友、独自做任务。</w:t>
      </w:r>
    </w:p>
    <w:p w14:paraId="1AB08AF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接入疑惧型影格：经常用手电照队友、频繁中断任务逃跑、来回移动犹豫。</w:t>
      </w:r>
    </w:p>
    <w:p w14:paraId="6F38EEF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接入献祭型影格：经常冒险救人、替队友承受同化、高风险完成任务。</w:t>
      </w:r>
    </w:p>
    <w:p w14:paraId="08F68AB0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接入堕影型影格：长时间待在黑暗、多次被影接触、靠近荒神核心。</w:t>
      </w:r>
    </w:p>
    <w:p w14:paraId="6E58A98D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让影格不是固定职业，而是玩家的动态行为画像。</w:t>
      </w:r>
    </w:p>
    <w:p w14:paraId="7B430B83">
      <w:pPr>
        <w:pStyle w:val="4"/>
      </w:pPr>
      <w:r>
        <w:t>版本 9：完整版</w:t>
      </w:r>
    </w:p>
    <w:p w14:paraId="2A6B20AE">
      <w:pPr>
        <w:spacing w:after="120"/>
      </w:pPr>
      <w:r>
        <w:rPr>
          <w:rFonts w:ascii="Calibri" w:hAnsi="Calibri" w:eastAsia="微软雅黑"/>
          <w:b/>
          <w:i w:val="0"/>
          <w:sz w:val="22"/>
        </w:rPr>
        <w:t>目标：整合所有系统，形成完整的《余光未熄》体验。</w:t>
      </w:r>
    </w:p>
    <w:p w14:paraId="0803E9C9">
      <w:pPr>
        <w:pStyle w:val="5"/>
      </w:pPr>
      <w:r>
        <w:t>本版应完成内容</w:t>
      </w:r>
    </w:p>
    <w:p w14:paraId="1D007445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整合光阵营、影阵营、动态地图、多源协作任务、荒神 AI、影格系统与绝境奇迹任务。</w:t>
      </w:r>
    </w:p>
    <w:p w14:paraId="2A7E54D3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接入更多职业。</w:t>
      </w:r>
    </w:p>
    <w:p w14:paraId="640C07CA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接入更多协作任务和最终净化流程。</w:t>
      </w:r>
    </w:p>
    <w:p w14:paraId="60AB7156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接入赛后 AI 审判词。</w:t>
      </w:r>
    </w:p>
    <w:p w14:paraId="24A70944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形成实时光影对抗、有限视野协作、全图黑暗压迫、AI 改变局势、绝境翻盘的完整体验。</w:t>
      </w:r>
    </w:p>
    <w:p w14:paraId="736A8F3B">
      <w:pPr>
        <w:pStyle w:val="16"/>
        <w:spacing w:after="80"/>
        <w:ind w:left="720" w:hanging="360"/>
      </w:pPr>
      <w:r>
        <w:rPr>
          <w:rFonts w:ascii="Calibri" w:hAnsi="Calibri" w:eastAsia="微软雅黑"/>
          <w:sz w:val="22"/>
        </w:rPr>
        <w:t>保留项目亮点：死亡可能变成超级光源，最后一名人类也有翻盘机制，光与影主题高度统一。</w:t>
      </w:r>
    </w:p>
    <w:p w14:paraId="7754EAA4">
      <w:pPr>
        <w:pStyle w:val="4"/>
      </w:pPr>
      <w:r>
        <w:t>版本推进顺序总结</w:t>
      </w:r>
    </w:p>
    <w:p w14:paraId="27F7241A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先做项目基础版，确保多人、地图、移动、视野、手电、影移动和胜负判断能跑通。</w:t>
      </w:r>
    </w:p>
    <w:p w14:paraId="5235EE94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再做核心对抗版，让人类手电和影同化形成基本博弈。</w:t>
      </w:r>
    </w:p>
    <w:p w14:paraId="3A0C3E09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随后做任务闭环版，让对局从开始到最终净化可以完整结束。</w:t>
      </w:r>
    </w:p>
    <w:p w14:paraId="0ADC2CE2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之后扩展动态地图、人类能力、影能力和荒神 AI。</w:t>
      </w:r>
    </w:p>
    <w:p w14:paraId="5CBF1246">
      <w:pPr>
        <w:pStyle w:val="14"/>
        <w:spacing w:after="80"/>
        <w:ind w:left="720" w:hanging="360"/>
      </w:pPr>
      <w:r>
        <w:rPr>
          <w:rFonts w:ascii="Calibri" w:hAnsi="Calibri" w:eastAsia="微软雅黑"/>
          <w:sz w:val="22"/>
        </w:rPr>
        <w:t>最后补齐绝境奇迹、影格系统、更多职业和赛后 AI 审判词，形成完整版。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4E040">
    <w:pPr>
      <w:pStyle w:val="24"/>
      <w:jc w:val="center"/>
    </w:pPr>
    <w:r>
      <w:rPr>
        <w:rFonts w:ascii="Calibri" w:hAnsi="Calibri" w:eastAsia="微软雅黑"/>
        <w:color w:val="666666"/>
        <w:sz w:val="18"/>
      </w:rPr>
      <w:fldChar w:fldCharType="begin"/>
    </w:r>
    <w:r>
      <w:rPr>
        <w:rFonts w:ascii="Calibri" w:hAnsi="Calibri" w:eastAsia="微软雅黑"/>
        <w:color w:val="666666"/>
        <w:sz w:val="18"/>
      </w:rPr>
      <w:instrText xml:space="preserve">PAGE</w:instrText>
    </w:r>
    <w:r>
      <w:rPr>
        <w:rFonts w:ascii="Calibri" w:hAnsi="Calibri" w:eastAsia="微软雅黑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4365B">
    <w:pPr>
      <w:pStyle w:val="25"/>
      <w:jc w:val="center"/>
    </w:pPr>
    <w:r>
      <w:rPr>
        <w:rFonts w:ascii="Calibri" w:hAnsi="Calibri" w:eastAsia="微软雅黑"/>
        <w:color w:val="666666"/>
        <w:sz w:val="18"/>
      </w:rPr>
      <w:t>《余光未熄》游戏策划书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A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5629</Words>
  <Characters>5715</Characters>
  <Lines>0</Lines>
  <Paragraphs>0</Paragraphs>
  <TotalTime>0</TotalTime>
  <ScaleCrop>false</ScaleCrop>
  <LinksUpToDate>false</LinksUpToDate>
  <CharactersWithSpaces>5917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9.23</cp:lastModifiedBy>
  <dcterms:modified xsi:type="dcterms:W3CDTF">2026-06-15T14:09:02Z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eyJoZGlkIjoiYmM2MDVhMzUyMGM4YWYwNDczYTVjYjUyMDlhOTM1NzciLCJ1c2VySWQiOiIxNjM3NzE2MDkyIn0=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56A8C98FA6E04B0B822CD0A69717D9D8_12</vt:lpwstr>
  </property>
</Properties>
</file>